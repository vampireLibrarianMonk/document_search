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Pr="00D71C9E" w:rsidR="00D71C9E" w:rsidP="00974A50" w:rsidRDefault="00D71C9E" w14:paraId="39A52992" w14:textId="77777777">
      <w:pPr>
        <w:spacing w:line="240" w:lineRule="auto"/>
        <w:rPr>
          <w:b/>
          <w:color w:val="D83B01"/>
          <w:sz w:val="36"/>
        </w:rPr>
      </w:pPr>
      <w:r w:rsidRPr="00D71C9E">
        <w:rPr>
          <w:b/>
          <w:color w:val="D83B01"/>
          <w:sz w:val="36"/>
        </w:rPr>
        <w:t>BUSINESS STARTUP CHECKLIST</w:t>
      </w:r>
    </w:p>
    <w:p w:rsidR="00D71C9E" w:rsidP="006B4CE8" w:rsidRDefault="00D71C9E" w14:paraId="10389F82" w14:textId="77777777">
      <w:pPr>
        <w:spacing w:after="0" w:line="360" w:lineRule="auto"/>
        <w:jc w:val="both"/>
        <w:rPr>
          <w:color w:val="2F2F2F"/>
        </w:rPr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05A1B84D" wp14:editId="0F6B6F4D">
                <wp:extent cx="5943258" cy="269631"/>
                <wp:effectExtent l="0" t="0" r="635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311990" w:rsidP="00A43F3A" w:rsidRDefault="00311990" w14:paraId="15F3EF12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A43F3A">
                              <w:rPr>
                                <w:b/>
                                <w:sz w:val="24"/>
                              </w:rPr>
                              <w:t>1.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ASSESSING YOUR OPPORTUNITY (WHAT DO YOU WANT?)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F523F19">
              <v:rect id="Rectangle 6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d83b01" stroked="f" strokeweight="1pt" w14:anchorId="05A1B8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">
                <v:textbox>
                  <w:txbxContent>
                    <w:p w:rsidRPr="00A43F3A" w:rsidR="00311990" w:rsidP="00A43F3A" w:rsidRDefault="00311990" w14:paraId="20769ECF" w14:textId="77777777">
                      <w:pPr>
                        <w:rPr>
                          <w:b/>
                          <w:sz w:val="24"/>
                        </w:rPr>
                      </w:pPr>
                      <w:r w:rsidRPr="00A43F3A">
                        <w:rPr>
                          <w:b/>
                          <w:sz w:val="24"/>
                        </w:rPr>
                        <w:t>1.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A43F3A">
                        <w:rPr>
                          <w:b/>
                          <w:sz w:val="24"/>
                        </w:rPr>
                        <w:t>ASSESSING YOUR OPPORTUNITY (WHAT DO YOU WANT?)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311990" w:rsidTr="00BF3420" w14:paraId="0A5E278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0A7CCA" w14:paraId="66D22014" w14:textId="69AE12A1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262591FC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Determine why you want to start a business</w:t>
            </w:r>
          </w:p>
        </w:tc>
      </w:tr>
      <w:tr w:rsidRPr="00D71C9E" w:rsidR="00311990" w:rsidTr="00BF3420" w14:paraId="2A1D594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591FE5C6" w14:textId="6DC4064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37BEB472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 xml:space="preserve">Conduct a </w:t>
            </w:r>
            <w:r w:rsidRPr="00935DD1">
              <w:rPr>
                <w:b/>
                <w:color w:val="D83B01"/>
                <w:sz w:val="18"/>
              </w:rPr>
              <w:t>SWOT</w:t>
            </w:r>
            <w:r w:rsidRPr="00D71C9E">
              <w:rPr>
                <w:color w:val="2F2F2F"/>
                <w:sz w:val="18"/>
              </w:rPr>
              <w:t xml:space="preserve"> analysis to identify your strengths and weaknesses.</w:t>
            </w:r>
          </w:p>
        </w:tc>
      </w:tr>
      <w:tr w:rsidRPr="00D71C9E" w:rsidR="00311990" w:rsidTr="00BF3420" w14:paraId="4436B417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42F5ABF0" w14:textId="61A076AA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65D1FF29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Decide whether you want to provide a product or a service; build an online business or bricks and mortar.</w:t>
            </w:r>
          </w:p>
        </w:tc>
      </w:tr>
      <w:tr w:rsidRPr="00D71C9E" w:rsidR="00311990" w:rsidTr="00BF3420" w14:paraId="1F9605F4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01A7BB4A" w14:textId="1730F177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1AC8ACB3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Assess how much capital you have to risk and how long it will last</w:t>
            </w:r>
          </w:p>
        </w:tc>
      </w:tr>
      <w:tr w:rsidRPr="00D71C9E" w:rsidR="00311990" w:rsidTr="00BF3420" w14:paraId="7951F7B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F823AD" w14:paraId="596F2616" w14:textId="237BAC72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1815044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Determine if you want the business to be part-time or full-time.</w:t>
            </w:r>
          </w:p>
        </w:tc>
      </w:tr>
      <w:tr w:rsidRPr="00D71C9E" w:rsidR="00311990" w:rsidTr="00BF3420" w14:paraId="053BC41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311990" w:rsidP="00F823AD" w:rsidRDefault="00311990" w14:paraId="58987B0C" w14:textId="7563EB80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311990" w:rsidP="00F823AD" w:rsidRDefault="00311990" w14:paraId="6CB56049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Discuss your plans with family members to ensure they are behind you.</w:t>
            </w:r>
          </w:p>
        </w:tc>
      </w:tr>
    </w:tbl>
    <w:p w:rsidRPr="006B4CE8" w:rsidR="006B4CE8" w:rsidP="006B4CE8" w:rsidRDefault="006B4CE8" w14:paraId="330EF008" w14:textId="77777777">
      <w:pPr>
        <w:spacing w:after="0"/>
      </w:pPr>
    </w:p>
    <w:p w:rsidR="000F6C90" w:rsidP="006B4CE8" w:rsidRDefault="00F823AD" w14:paraId="2574DB59" w14:textId="5F1B2E0F">
      <w:pPr>
        <w:spacing w:after="0" w:line="360" w:lineRule="auto"/>
        <w:jc w:val="both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2202CE86" wp14:editId="262015F9">
                <wp:extent cx="5943258" cy="269631"/>
                <wp:effectExtent l="0" t="0" r="635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F823AD" w:rsidP="00F823AD" w:rsidRDefault="00F823AD" w14:paraId="5DF3FDED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2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F823AD">
                              <w:rPr>
                                <w:b/>
                                <w:sz w:val="24"/>
                              </w:rPr>
                              <w:t>COMMITING TO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546D4E4">
              <v:rect id="Rectangle 10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7" fillcolor="#d83b01" stroked="f" strokeweight="1pt" w14:anchorId="2202CE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Dk&#10;Z9VM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F823AD" w:rsidP="00F823AD" w:rsidRDefault="00F823AD" w14:paraId="4C82D653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2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F823AD">
                        <w:rPr>
                          <w:b/>
                          <w:sz w:val="24"/>
                        </w:rPr>
                        <w:t>COMMITING TO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</w:tbl>
    <w:p w:rsidR="00311990" w:rsidP="006B4CE8" w:rsidRDefault="00311990" w14:paraId="0AAB1EA4" w14:textId="0747AB1D">
      <w:pPr>
        <w:spacing w:after="0"/>
      </w:pPr>
    </w:p>
    <w:p w:rsidR="00311990" w:rsidP="006B4CE8" w:rsidRDefault="006B4CE8" w14:paraId="61C33DB0" w14:textId="2CD00C2B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446FA656" wp14:editId="0A4D0D7C">
                <wp:extent cx="5943258" cy="269631"/>
                <wp:effectExtent l="0" t="0" r="635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637C2624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3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F823AD">
                              <w:rPr>
                                <w:b/>
                                <w:sz w:val="24"/>
                              </w:rPr>
                              <w:t>SETTING UP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931ABBC">
              <v:rect id="Rectangle 11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8" fillcolor="#d83b01" stroked="f" strokeweight="1pt" w14:anchorId="446FA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Df&#10;xvwB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0B14155E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3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F823AD">
                        <w:rPr>
                          <w:b/>
                          <w:sz w:val="24"/>
                        </w:rPr>
                        <w:t>SETTING UP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F823AD" w:rsidTr="00BF3420" w14:paraId="60E799E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D71C9E" w14:paraId="1A22670D" w14:textId="6F039EFC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A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34D8169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M</w:t>
            </w:r>
          </w:p>
        </w:tc>
      </w:tr>
      <w:tr w:rsidRPr="00D71C9E" w:rsidR="00F823AD" w:rsidTr="00BF3420" w14:paraId="18C270E8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30077D0C" w14:textId="14BFD632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S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2A54F832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Architectural Guidelines, 7</w:t>
            </w:r>
          </w:p>
        </w:tc>
      </w:tr>
      <w:tr w:rsidRPr="00D71C9E" w:rsidR="00F823AD" w:rsidTr="00BF3420" w14:paraId="3DE0F621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7672267B" w14:textId="06972EC1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Maintenance, 6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143B315A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 xml:space="preserve">Setbacks, 7</w:t>
            </w:r>
            <w:r w:rsidRPr="00D71C9E">
              <w:rPr>
                <w:b/>
                <w:color w:val="D83B01"/>
                <w:sz w:val="18"/>
              </w:rPr>
              <w:t>ARB, 7</w:t>
            </w:r>
            <w:r w:rsidRPr="00D71C9E">
              <w:rPr>
                <w:color w:val="2F2F2F"/>
                <w:sz w:val="18"/>
              </w:rPr>
              <w:t xml:space="preserve">Meetings, 5</w:t>
            </w:r>
          </w:p>
        </w:tc>
      </w:tr>
      <w:tr w:rsidRPr="00D71C9E" w:rsidR="00F823AD" w:rsidTr="00BF3420" w14:paraId="569B1A7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7A4F1ECF" w14:textId="1F6720D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Signage, 8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485DEEB3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 xml:space="preserve">Assessments, 5</w:t>
            </w:r>
          </w:p>
        </w:tc>
      </w:tr>
      <w:tr w:rsidRPr="00D71C9E" w:rsidR="00F823AD" w:rsidTr="00BF3420" w14:paraId="6E09433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17537ECF" w14:textId="6A45FCC1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Modifications, 7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79347F6C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Trash, 8</w:t>
            </w:r>
          </w:p>
        </w:tc>
      </w:tr>
      <w:tr w:rsidRPr="00D71C9E" w:rsidR="00F823AD" w:rsidTr="00BF3420" w14:paraId="59929E92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A95895" w14:paraId="7464DE9C" w14:textId="4F5D5492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C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5CBCFF15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O</w:t>
            </w:r>
          </w:p>
        </w:tc>
      </w:tr>
      <w:tr w:rsidRPr="00D71C9E" w:rsidR="00F823AD" w:rsidTr="00BF3420" w14:paraId="025FDD67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F823AD" w:rsidP="000E342F" w:rsidRDefault="00F823AD" w14:paraId="68DA2DFD" w14:textId="452D9681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V</w:t>
            </w:r>
          </w:p>
        </w:tc>
        <w:tc>
          <w:tcPr>
            <w:tcW w:w="8720" w:type="dxa"/>
            <w:vAlign w:val="center"/>
          </w:tcPr>
          <w:p w:rsidRPr="00D71C9E" w:rsidR="00F823AD" w:rsidP="000E342F" w:rsidRDefault="00D71C9E" w14:paraId="152332C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CC&amp;Rs, 6</w:t>
            </w:r>
          </w:p>
        </w:tc>
      </w:tr>
      <w:tr w:rsidRPr="00D71C9E" w:rsidR="00D71C9E" w:rsidTr="00BF3420" w14:paraId="174774F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32BD7B7B" w14:textId="0D80C12D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Outdoor Structures, 7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D71C9E" w14:paraId="2A36E6F8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Variances, 8</w:t>
            </w:r>
          </w:p>
        </w:tc>
      </w:tr>
      <w:tr w:rsidRPr="00D71C9E" w:rsidR="00D71C9E" w:rsidTr="00BF3420" w14:paraId="34358EC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2B5DE18C" w14:textId="76066D59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Compliance, 7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D71C9E" w14:paraId="4BA280D7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P</w:t>
            </w:r>
          </w:p>
        </w:tc>
      </w:tr>
    </w:tbl>
    <w:p w:rsidR="006B4CE8" w:rsidRDefault="006B4CE8" w14:paraId="24F1B36A" w14:textId="77777777">
      <w:r>
        <w:br w:type="page"/>
      </w:r>
    </w:p>
    <w:p w:rsidR="000048CB" w:rsidP="006B4CE8" w:rsidRDefault="006B4CE8" w14:paraId="66A46E79" w14:textId="389D9390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1032D06F" wp14:editId="0872F2FE">
                <wp:extent cx="5943258" cy="269631"/>
                <wp:effectExtent l="0" t="0" r="635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43F8BDFE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4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D71C9E">
                              <w:rPr>
                                <w:b/>
                                <w:sz w:val="24"/>
                              </w:rPr>
                              <w:t>ENSURING SUFFICIENT FUNDS ARE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EAE629A">
              <v:rect id="Rectangle 12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9" fillcolor="#d83b01" stroked="f" strokeweight="1pt" w14:anchorId="1032D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">
                <v:textbox>
                  <w:txbxContent>
                    <w:p w:rsidRPr="00A43F3A" w:rsidR="006B4CE8" w:rsidP="006B4CE8" w:rsidRDefault="006B4CE8" w14:paraId="44CB41DB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4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D71C9E">
                        <w:rPr>
                          <w:b/>
                          <w:sz w:val="24"/>
                        </w:rPr>
                        <w:t>ENSURING SUFFICIENT FUNDS ARE AVAILABLE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D71C9E" w:rsidTr="00BF3420" w14:paraId="4DD6CFF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4D2EFCCF" w14:textId="59A0F8C3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D71C9E" w14:paraId="1EA57DC6" w14:textId="77777777">
            <w:pPr>
              <w:spacing w:line="480" w:lineRule="auto"/>
              <w:rPr>
                <w:color w:val="2F2F2F"/>
                <w:sz w:val="18"/>
              </w:rPr>
            </w:pPr>
            <w:r w:rsidRPr="00D71C9E">
              <w:rPr>
                <w:color w:val="2F2F2F"/>
                <w:sz w:val="18"/>
              </w:rPr>
              <w:t>Estimate how long it will take for your business to acquire paying customers.</w:t>
            </w:r>
          </w:p>
        </w:tc>
      </w:tr>
      <w:tr w:rsidRPr="00D71C9E" w:rsidR="00D71C9E" w:rsidTr="00BF3420" w14:paraId="02C40A1D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44F56264" w14:textId="4BCDA29D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14CC757D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Itemize your living expenses for the first year, at least, and assess where this will come from.</w:t>
            </w:r>
          </w:p>
        </w:tc>
      </w:tr>
      <w:tr w:rsidRPr="00D71C9E" w:rsidR="00D71C9E" w:rsidTr="00BF3420" w14:paraId="55D90101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35C4BBE0" w14:textId="13FFD1F7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576842D6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Itemize how much capital is required to launch the business and project how long before profitability.</w:t>
            </w:r>
          </w:p>
        </w:tc>
      </w:tr>
      <w:tr w:rsidRPr="00D71C9E" w:rsidR="00D71C9E" w:rsidTr="00BF3420" w14:paraId="63AFC9B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01086779" w14:textId="001AC02F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3A7633D8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From this, determine how many months of savings or investment you have to get to breakeven or profit.</w:t>
            </w:r>
          </w:p>
        </w:tc>
      </w:tr>
      <w:tr w:rsidRPr="00D71C9E" w:rsidR="00D71C9E" w:rsidTr="00BF3420" w14:paraId="2AB3859A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D71C9E" w:rsidP="000E342F" w:rsidRDefault="00D71C9E" w14:paraId="69DAA4DB" w14:textId="224206F7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D71C9E" w:rsidP="000E342F" w:rsidRDefault="000A7CCA" w14:paraId="03F35FEC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If outside investment is required beyond the founders’ savings, complete a business plan.</w:t>
            </w:r>
          </w:p>
        </w:tc>
      </w:tr>
    </w:tbl>
    <w:p w:rsidR="00D71C9E" w:rsidP="006B4CE8" w:rsidRDefault="00D71C9E" w14:paraId="44192682" w14:textId="27553EC5">
      <w:pPr>
        <w:spacing w:after="240"/>
      </w:pPr>
    </w:p>
    <w:p w:rsidR="000A7CCA" w:rsidP="006B4CE8" w:rsidRDefault="006B4CE8" w14:paraId="13E72099" w14:textId="53EA5400">
      <w:pPr>
        <w:tabs>
          <w:tab w:val="left" w:pos="1644"/>
        </w:tabs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5FA558D1" wp14:editId="6FDBF731">
                <wp:extent cx="5943258" cy="269631"/>
                <wp:effectExtent l="0" t="0" r="635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0C55D573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5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0A7CCA">
                              <w:rPr>
                                <w:b/>
                                <w:sz w:val="24"/>
                              </w:rPr>
                              <w:t>PLANNING FOR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0220D72">
              <v:rect id="Rectangle 14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30" fillcolor="#d83b01" stroked="f" strokeweight="1pt" w14:anchorId="5FA558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Cp&#10;hK+b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573ABB4C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5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0A7CCA">
                        <w:rPr>
                          <w:b/>
                          <w:sz w:val="24"/>
                        </w:rPr>
                        <w:t>PLANNING FOR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0A7CCA" w:rsidTr="00BF3420" w14:paraId="1342DC3E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24DA391E" w14:textId="44BFF779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62CDFBD4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Write an </w:t>
            </w:r>
            <w:r w:rsidRPr="000A7CCA">
              <w:rPr>
                <w:b/>
                <w:color w:val="D83B01"/>
                <w:sz w:val="18"/>
              </w:rPr>
              <w:t>Executive Summary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after the other sections of the Business Plan are completed below.</w:t>
            </w:r>
          </w:p>
        </w:tc>
      </w:tr>
      <w:tr w:rsidRPr="00D71C9E" w:rsidR="000A7CCA" w:rsidTr="00BF3420" w14:paraId="500B7FCF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7080367" w14:textId="5610BC92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597747D4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Complete a </w:t>
            </w:r>
            <w:r w:rsidRPr="000A7CCA">
              <w:rPr>
                <w:b/>
                <w:color w:val="D83B01"/>
                <w:sz w:val="18"/>
              </w:rPr>
              <w:t>Company Overview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that includes basic information and a summary of the management team.</w:t>
            </w:r>
          </w:p>
        </w:tc>
      </w:tr>
      <w:tr w:rsidRPr="00D71C9E" w:rsidR="000A7CCA" w:rsidTr="00BF3420" w14:paraId="1AF2304A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64330256" w14:textId="13E558C4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13ED8ACA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Write a </w:t>
            </w:r>
            <w:r w:rsidRPr="000A7CCA">
              <w:rPr>
                <w:b/>
                <w:color w:val="D83B01"/>
                <w:sz w:val="18"/>
              </w:rPr>
              <w:t>Product Description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section describing your products or services and what problems they solve.</w:t>
            </w:r>
          </w:p>
        </w:tc>
      </w:tr>
      <w:tr w:rsidRPr="00D71C9E" w:rsidR="000A7CCA" w:rsidTr="00BF3420" w14:paraId="24793BE4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5833569B" w14:textId="1CF82414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448E5C57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Prepare a </w:t>
            </w:r>
            <w:r w:rsidRPr="000A7CCA">
              <w:rPr>
                <w:b/>
                <w:color w:val="D83B01"/>
                <w:sz w:val="18"/>
              </w:rPr>
              <w:t>Market Analysis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section that describes the total market and your target market, specific segment needs, competitive offerings available, and any trends that will affect the analysis.</w:t>
            </w:r>
          </w:p>
        </w:tc>
      </w:tr>
      <w:tr w:rsidRPr="00D71C9E" w:rsidR="000A7CCA" w:rsidTr="00BF3420" w14:paraId="48C513E8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59FB5BD7" w14:textId="5D2F64D0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1AFF21EC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Describe an </w:t>
            </w:r>
            <w:r w:rsidRPr="000A7CCA">
              <w:rPr>
                <w:b/>
                <w:color w:val="D83B01"/>
                <w:sz w:val="18"/>
              </w:rPr>
              <w:t>Operating Plan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for the business, such as operating hours, number of employees, key suppliers, or seasonal adjustments your business might need to adjust to.</w:t>
            </w:r>
          </w:p>
        </w:tc>
      </w:tr>
      <w:tr w:rsidRPr="00D71C9E" w:rsidR="000A7CCA" w:rsidTr="00BF3420" w14:paraId="6E4A821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4B997576" w14:textId="70B07B5B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593C02F6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Create a </w:t>
            </w:r>
            <w:r w:rsidRPr="000A7CCA">
              <w:rPr>
                <w:b/>
                <w:color w:val="D83B01"/>
                <w:sz w:val="18"/>
              </w:rPr>
              <w:t>Marketing and Sales Plan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that includes a “Go To Market” or launch plan, pricing, how your business will generate leads, and close new business.</w:t>
            </w:r>
          </w:p>
        </w:tc>
      </w:tr>
      <w:tr w:rsidRPr="00D71C9E" w:rsidR="000A7CCA" w:rsidTr="00BF3420" w14:paraId="56D73721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3B6C92D4" w14:textId="5BEECEEF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4F49A1F6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 xml:space="preserve">Build a </w:t>
            </w:r>
            <w:r w:rsidRPr="000A7CCA">
              <w:rPr>
                <w:b/>
                <w:color w:val="D83B01"/>
                <w:sz w:val="18"/>
              </w:rPr>
              <w:t>Financial Plan</w:t>
            </w:r>
            <w:r w:rsidRPr="000A7CCA">
              <w:rPr>
                <w:color w:val="D83B01"/>
                <w:sz w:val="18"/>
              </w:rPr>
              <w:t xml:space="preserve"> </w:t>
            </w:r>
            <w:r w:rsidRPr="000A7CCA">
              <w:rPr>
                <w:color w:val="2F2F2F"/>
                <w:sz w:val="18"/>
              </w:rPr>
              <w:t>that shows a break-even analysis, projected profit and loss, and projected cash flows.</w:t>
            </w:r>
          </w:p>
        </w:tc>
      </w:tr>
    </w:tbl>
    <w:p w:rsidR="000A7CCA" w:rsidP="006B4CE8" w:rsidRDefault="000F6C90" w14:paraId="196AC1E2" w14:textId="09DE543B">
      <w:pPr>
        <w:spacing w:after="240"/>
      </w:pPr>
      <w:r>
        <w:tab/>
      </w:r>
      <w:r>
        <w:t xml:space="preserve"> </w:t>
      </w:r>
    </w:p>
    <w:p w:rsidR="00D30F4A" w:rsidP="006B4CE8" w:rsidRDefault="006B4CE8" w14:paraId="2F9CCD39" w14:textId="32B14239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55466643" wp14:editId="753495EA">
                <wp:extent cx="5943258" cy="269631"/>
                <wp:effectExtent l="0" t="0" r="635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315205B2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6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0A7CCA">
                              <w:rPr>
                                <w:b/>
                                <w:sz w:val="24"/>
                              </w:rPr>
                              <w:t>SETTING UP TO OPERATE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46E84E4">
              <v:rect id="Rectangle 15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31" fillcolor="#d83b01" stroked="f" strokeweight="1pt" w14:anchorId="55466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B/&#10;5mcW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71169855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6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0A7CCA">
                        <w:rPr>
                          <w:b/>
                          <w:sz w:val="24"/>
                        </w:rPr>
                        <w:t>SETTING UP TO OPERATE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0A7CCA" w:rsidTr="00BF3420" w14:paraId="4588676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2D79E08B" w14:textId="10E245BD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37A8105C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Find and secure a business location, even home offices need good design.</w:t>
            </w:r>
          </w:p>
        </w:tc>
      </w:tr>
      <w:tr w:rsidRPr="00D71C9E" w:rsidR="000A7CCA" w:rsidTr="00BF3420" w14:paraId="670353DF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1CF47773" w14:textId="74F15DDC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699728C1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Identify any staffing needs and the profile of employee or contractor that is best.</w:t>
            </w:r>
          </w:p>
        </w:tc>
      </w:tr>
      <w:tr w:rsidRPr="00D71C9E" w:rsidR="000A7CCA" w:rsidTr="00BF3420" w14:paraId="22CD2163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5B57119" w14:textId="4E766C0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0A7CCA" w14:paraId="1CC092D1" w14:textId="77777777">
            <w:pPr>
              <w:spacing w:line="480" w:lineRule="auto"/>
              <w:rPr>
                <w:color w:val="2F2F2F"/>
                <w:sz w:val="18"/>
              </w:rPr>
            </w:pPr>
            <w:r w:rsidRPr="000A7CCA">
              <w:rPr>
                <w:color w:val="2F2F2F"/>
                <w:sz w:val="18"/>
              </w:rPr>
              <w:t>Recruit, interview, hire, and train employees.</w:t>
            </w:r>
          </w:p>
        </w:tc>
      </w:tr>
      <w:tr w:rsidRPr="00D71C9E" w:rsidR="000A7CCA" w:rsidTr="00BF3420" w14:paraId="55A73146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3286950E" w14:textId="5D59314A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935DD1" w14:paraId="7010F580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 xml:space="preserve">Identify and set up any needed technology: </w:t>
            </w:r>
            <w:r w:rsidRPr="00935DD1">
              <w:rPr>
                <w:b/>
                <w:color w:val="D83B01"/>
                <w:sz w:val="18"/>
              </w:rPr>
              <w:t>POS</w:t>
            </w:r>
            <w:r w:rsidRPr="00935DD1">
              <w:rPr>
                <w:color w:val="2F2F2F"/>
                <w:sz w:val="18"/>
              </w:rPr>
              <w:t xml:space="preserve">, Email, Phones, </w:t>
            </w:r>
            <w:r w:rsidRPr="00935DD1">
              <w:rPr>
                <w:b/>
                <w:color w:val="D83B01"/>
                <w:sz w:val="18"/>
              </w:rPr>
              <w:t>CRM</w:t>
            </w:r>
            <w:r w:rsidRPr="00935DD1">
              <w:rPr>
                <w:color w:val="2F2F2F"/>
                <w:sz w:val="18"/>
              </w:rPr>
              <w:t>, Billing and Payment systems</w:t>
            </w:r>
          </w:p>
        </w:tc>
      </w:tr>
      <w:tr w:rsidRPr="00D71C9E" w:rsidR="000A7CCA" w:rsidTr="00BF3420" w14:paraId="26545E6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A1A3B5A" w14:textId="30E98FFD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935DD1" w14:paraId="2B6394E8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Ensure your technology systems are secure with your information or customer information.</w:t>
            </w:r>
          </w:p>
        </w:tc>
      </w:tr>
      <w:tr w:rsidRPr="00D71C9E" w:rsidR="000A7CCA" w:rsidTr="00BF3420" w14:paraId="3120B412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0A7CCA" w:rsidP="000E342F" w:rsidRDefault="000A7CCA" w14:paraId="0DB55767" w14:textId="136AE14E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0A7CCA" w:rsidP="000E342F" w:rsidRDefault="00935DD1" w14:paraId="00E6CBAF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Depending on the business type, identify and partner with the right suppliers.</w:t>
            </w:r>
          </w:p>
        </w:tc>
      </w:tr>
    </w:tbl>
    <w:p w:rsidR="006B4CE8" w:rsidRDefault="006B4CE8" w14:paraId="093C1F00" w14:textId="77777777">
      <w:r>
        <w:br w:type="page"/>
      </w:r>
    </w:p>
    <w:p w:rsidR="000A7CCA" w:rsidP="006B4CE8" w:rsidRDefault="006B4CE8" w14:paraId="3DA289E2" w14:textId="471CA332">
      <w:pPr>
        <w:spacing w:after="0"/>
      </w:pPr>
      <w:r>
        <w:rPr>
          <w:noProof/>
          <w:color w:val="2F2F2F"/>
        </w:rPr>
        <mc:AlternateContent>
          <mc:Choice Requires="wps">
            <w:drawing>
              <wp:inline distT="0" distB="0" distL="0" distR="0" wp14:anchorId="30AD8976" wp14:editId="5E463B2D">
                <wp:extent cx="5943258" cy="269631"/>
                <wp:effectExtent l="0" t="0" r="635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6B4CE8" w:rsidP="006B4CE8" w:rsidRDefault="006B4CE8" w14:paraId="14A633C4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7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>.</w:t>
                            </w:r>
                            <w:r w:rsidRPr="00A43F3A">
                              <w:rPr>
                                <w:b/>
                                <w:sz w:val="24"/>
                              </w:rPr>
                              <w:tab/>
                            </w:r>
                            <w:r w:rsidRPr="00935DD1">
                              <w:rPr>
                                <w:b/>
                                <w:sz w:val="24"/>
                              </w:rPr>
                              <w:t>MARKETING AND LAUNCHING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D07AF3F">
              <v:rect id="Rectangle 16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32" fillcolor="#d83b01" stroked="f" strokeweight="1pt" w14:anchorId="30AD8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BE&#10;R05b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6B4CE8" w:rsidP="006B4CE8" w:rsidRDefault="006B4CE8" w14:paraId="6CDE9ECE" w14:textId="7777777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7</w:t>
                      </w:r>
                      <w:r w:rsidRPr="00A43F3A">
                        <w:rPr>
                          <w:b/>
                          <w:sz w:val="24"/>
                        </w:rPr>
                        <w:t>.</w:t>
                      </w:r>
                      <w:r w:rsidRPr="00A43F3A">
                        <w:rPr>
                          <w:b/>
                          <w:sz w:val="24"/>
                        </w:rPr>
                        <w:tab/>
                      </w:r>
                      <w:r w:rsidRPr="00935DD1">
                        <w:rPr>
                          <w:b/>
                          <w:sz w:val="24"/>
                        </w:rPr>
                        <w:t>MARKETING AND LAUNCHING YOUR BUSINESS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0"/>
        <w:gridCol w:w="8720"/>
      </w:tblGrid>
      <w:tr w:rsidRPr="00D71C9E" w:rsidR="00935DD1" w:rsidTr="00BF3420" w14:paraId="5AA7A235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1F9081AA" w14:textId="313B4E8A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05CB1314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Develop and refine a brand for your company and its products or services.</w:t>
            </w:r>
          </w:p>
        </w:tc>
      </w:tr>
      <w:tr w:rsidRPr="00D71C9E" w:rsidR="00935DD1" w:rsidTr="00BF3420" w14:paraId="1FD9136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6C06B114" w14:textId="6B6931A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57C446B3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 xml:space="preserve">Create and fine tune an </w:t>
            </w:r>
            <w:r w:rsidRPr="00935DD1">
              <w:rPr>
                <w:b/>
                <w:color w:val="D83B01"/>
                <w:sz w:val="18"/>
              </w:rPr>
              <w:t>Elevator Pitch</w:t>
            </w:r>
            <w:r w:rsidRPr="00935DD1">
              <w:rPr>
                <w:color w:val="D83B01"/>
                <w:sz w:val="18"/>
              </w:rPr>
              <w:t xml:space="preserve"> </w:t>
            </w:r>
            <w:r w:rsidRPr="00935DD1">
              <w:rPr>
                <w:color w:val="2F2F2F"/>
                <w:sz w:val="18"/>
              </w:rPr>
              <w:t xml:space="preserve">through conversations with anyone who will list. </w:t>
            </w:r>
          </w:p>
        </w:tc>
      </w:tr>
      <w:tr w:rsidRPr="00D71C9E" w:rsidR="00935DD1" w:rsidTr="00BF3420" w14:paraId="5592DDA9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65C91540" w14:textId="173814AD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6E412E1C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Begin distributing or displaying your marketing materials: shop signs, brochures, or banners.</w:t>
            </w:r>
          </w:p>
        </w:tc>
      </w:tr>
      <w:tr w:rsidRPr="00D71C9E" w:rsidR="00935DD1" w:rsidTr="00BF3420" w14:paraId="7715F8A0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7E4E6F09" w14:textId="786929BB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2206B9E3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Online, initiate digital marketing through blogs, emails, or SEO strategies to drive traffic to your web site.</w:t>
            </w:r>
          </w:p>
        </w:tc>
      </w:tr>
      <w:tr w:rsidRPr="00D71C9E" w:rsidR="00935DD1" w:rsidTr="00BF3420" w14:paraId="63E0C3AE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20F0170D" w14:textId="13553018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35B10A31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Hire a salesperson or sales team.</w:t>
            </w:r>
          </w:p>
        </w:tc>
      </w:tr>
      <w:tr w:rsidRPr="00D71C9E" w:rsidR="00935DD1" w:rsidTr="00BF3420" w14:paraId="5096C29D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40BFC7CC" w14:textId="41AD0AFB">
            <w:pPr>
              <w:spacing w:line="480" w:lineRule="auto"/>
              <w:jc w:val="center"/>
              <w:rPr>
                <w:color w:val="2F2F2F"/>
                <w:sz w:val="18"/>
              </w:rPr>
            </w:pPr>
            <w:r w:rsidRPr="00D71C9E"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D71C9E" w:rsidR="00935DD1" w:rsidP="000E342F" w:rsidRDefault="00935DD1" w14:paraId="1860B1EE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Let the local or regional press know you are opening.</w:t>
            </w:r>
          </w:p>
        </w:tc>
      </w:tr>
      <w:tr w:rsidRPr="00D71C9E" w:rsidR="00935DD1" w:rsidTr="00BF3420" w14:paraId="54AD125C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Pr="00D71C9E" w:rsidR="00935DD1" w:rsidP="000E342F" w:rsidRDefault="00935DD1" w14:paraId="42B4E1FE" w14:textId="2DD4B978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935DD1" w:rsidR="00935DD1" w:rsidP="000E342F" w:rsidRDefault="00935DD1" w14:paraId="304EA8C3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 xml:space="preserve">Utilize </w:t>
            </w:r>
            <w:r w:rsidRPr="00935DD1">
              <w:rPr>
                <w:b/>
                <w:color w:val="D83B01"/>
                <w:sz w:val="18"/>
              </w:rPr>
              <w:t>Guerrilla Marketing</w:t>
            </w:r>
            <w:r w:rsidRPr="00935DD1">
              <w:rPr>
                <w:color w:val="D83B01"/>
                <w:sz w:val="18"/>
              </w:rPr>
              <w:t xml:space="preserve"> </w:t>
            </w:r>
            <w:r w:rsidRPr="00935DD1">
              <w:rPr>
                <w:color w:val="2F2F2F"/>
                <w:sz w:val="18"/>
              </w:rPr>
              <w:t>tactics to generate traffic.</w:t>
            </w:r>
          </w:p>
        </w:tc>
      </w:tr>
      <w:tr w:rsidRPr="00D71C9E" w:rsidR="00935DD1" w:rsidTr="00BF3420" w14:paraId="71B9EA7D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="00935DD1" w:rsidP="000E342F" w:rsidRDefault="00935DD1" w14:paraId="0EA6453E" w14:textId="348953CD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935DD1" w:rsidR="00935DD1" w:rsidP="000E342F" w:rsidRDefault="00935DD1" w14:paraId="1BBB0BA1" w14:textId="77777777">
            <w:pPr>
              <w:spacing w:line="480" w:lineRule="auto"/>
              <w:rPr>
                <w:color w:val="2F2F2F"/>
                <w:sz w:val="18"/>
              </w:rPr>
            </w:pPr>
            <w:r w:rsidRPr="00935DD1">
              <w:rPr>
                <w:color w:val="2F2F2F"/>
                <w:sz w:val="18"/>
              </w:rPr>
              <w:t>Organize an opening day.</w:t>
            </w:r>
          </w:p>
        </w:tc>
      </w:tr>
      <w:tr w:rsidRPr="00D71C9E" w:rsidR="00935DD1" w:rsidTr="00BF3420" w14:paraId="3CCEB218" w14:textId="77777777">
        <w:trPr>
          <w:jc w:val="center"/>
        </w:trPr>
        <w:tc>
          <w:tcPr>
            <w:tcW w:w="630" w:type="dxa"/>
            <w:shd w:val="clear" w:color="auto" w:fill="auto"/>
            <w:vAlign w:val="center"/>
          </w:tcPr>
          <w:p w:rsidR="00935DD1" w:rsidP="000E342F" w:rsidRDefault="00935DD1" w14:paraId="0465B6CC" w14:textId="73EE94C4">
            <w:pPr>
              <w:spacing w:line="480" w:lineRule="auto"/>
              <w:jc w:val="center"/>
              <w:rPr>
                <w:color w:val="2F2F2F"/>
                <w:sz w:val="18"/>
              </w:rPr>
            </w:pPr>
            <w:r>
              <w:rPr>
                <w:rFonts w:hint="eastAsia" w:ascii="MS Gothic" w:hAnsi="MS Gothic" w:eastAsia="MS Gothic"/>
                <w:color w:val="2F2F2F"/>
                <w:sz w:val="18"/>
              </w:rPr>
              <w:t>☐</w:t>
            </w:r>
          </w:p>
        </w:tc>
        <w:tc>
          <w:tcPr>
            <w:tcW w:w="8720" w:type="dxa"/>
            <w:vAlign w:val="center"/>
          </w:tcPr>
          <w:p w:rsidRPr="00513443" w:rsidR="00935DD1" w:rsidP="000E342F" w:rsidRDefault="00935DD1" w14:paraId="4D226D7A" w14:textId="77777777">
            <w:pPr>
              <w:spacing w:line="480" w:lineRule="auto"/>
              <w:rPr>
                <w:b/>
                <w:color w:val="D83B01"/>
                <w:sz w:val="18"/>
              </w:rPr>
            </w:pPr>
            <w:r w:rsidRPr="00513443">
              <w:rPr>
                <w:b/>
                <w:color w:val="D83B01"/>
                <w:sz w:val="18"/>
              </w:rPr>
              <w:t xml:space="preserve">Have fun!!  </w:t>
            </w:r>
          </w:p>
        </w:tc>
      </w:tr>
    </w:tbl>
    <w:p w:rsidRPr="000A7CCA" w:rsidR="00935DD1" w:rsidP="000A7CCA" w:rsidRDefault="00935DD1" w14:paraId="60931537" w14:textId="271D0994">
      <w:r>
        <w:rPr>
          <w:noProof/>
          <w:color w:val="2F2F2F"/>
        </w:rPr>
        <mc:AlternateContent>
          <mc:Choice Requires="wps">
            <w:drawing>
              <wp:inline distT="0" distB="0" distL="0" distR="0" wp14:anchorId="6AAF09F4" wp14:editId="147C206D">
                <wp:extent cx="5943258" cy="269631"/>
                <wp:effectExtent l="0" t="0" r="635" b="0"/>
                <wp:docPr id="17" name="Rectangle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258" cy="269631"/>
                        </a:xfrm>
                        <a:prstGeom prst="rect">
                          <a:avLst/>
                        </a:prstGeom>
                        <a:solidFill>
                          <a:srgbClr val="D83B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43F3A" w:rsidR="00935DD1" w:rsidP="00935DD1" w:rsidRDefault="00935DD1" w14:paraId="163737BE" w14:textId="77777777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1516B76">
              <v:rect id="Rectangle 17" style="width:467.95pt;height:2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33" fillcolor="#d83b01" stroked="f" strokeweight="1pt" w14:anchorId="6AAF09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">
                <v:textbox>
                  <w:txbxContent>
                    <w:p w:rsidRPr="00A43F3A" w:rsidR="00935DD1" w:rsidP="00935DD1" w:rsidRDefault="00935DD1" w14:paraId="672A6659" w14:textId="77777777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Pr="000A7CCA" w:rsidR="00935DD1" w:rsidSect="006B4CE8">
      <w:footerReference w:type="default" r:id="rId8"/>
      <w:pgSz w:w="12240" w:h="15840"/>
      <w:pgMar w:top="1440" w:right="1440" w:bottom="1008" w:left="144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1F707A" w:rsidP="008F1194" w:rsidRDefault="001F707A" w14:paraId="0C859AB2" w14:textId="77777777">
      <w:pPr>
        <w:spacing w:after="0" w:line="240" w:lineRule="auto"/>
      </w:pPr>
      <w:r>
        <w:separator/>
      </w:r>
    </w:p>
  </w:endnote>
  <w:endnote w:type="continuationSeparator" w:id="0">
    <w:p w:rsidR="001F707A" w:rsidP="008F1194" w:rsidRDefault="001F707A" w14:paraId="3100E0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sdt>
    <w:sdtPr>
      <w:id w:val="17106894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A2376" w:rsidRDefault="006B4CE8" w14:paraId="39DC5AE6" w14:textId="374C3C47">
        <w:pPr>
          <w:pStyle w:val="Footer"/>
          <w:jc w:val="cen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94A8527" wp14:editId="402C4FE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-19050</wp:posOffset>
                  </wp:positionV>
                  <wp:extent cx="5935752" cy="208740"/>
                  <wp:effectExtent l="0" t="0" r="8255" b="1270"/>
                  <wp:wrapNone/>
                  <wp:docPr id="38" name="Group 3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935752" cy="208740"/>
                            <a:chOff x="0" y="0"/>
                            <a:chExt cx="5935752" cy="208740"/>
                          </a:xfrm>
                        </wpg:grpSpPr>
                        <wpg:grpSp>
                          <wpg:cNvPr id="3" name="Group 3"/>
                          <wpg:cNvGrpSpPr/>
                          <wpg:grpSpPr>
                            <a:xfrm>
                              <a:off x="3182257" y="3628"/>
                              <a:ext cx="2753495" cy="205112"/>
                              <a:chOff x="-1879539" y="0"/>
                              <a:chExt cx="2753495" cy="205112"/>
                            </a:xfrm>
                          </wpg:grpSpPr>
                          <wps:wsp>
                            <wps:cNvPr id="1" name="Rectangle 1"/>
                            <wps:cNvSpPr/>
                            <wps:spPr>
                              <a:xfrm>
                                <a:off x="-1781027" y="0"/>
                                <a:ext cx="2654983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3B0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angle 2"/>
                            <wps:cNvSpPr/>
                            <wps:spPr>
                              <a:xfrm>
                                <a:off x="-1879539" y="7"/>
                                <a:ext cx="55390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2F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5" name="Group 35"/>
                          <wpg:cNvGrpSpPr/>
                          <wpg:grpSpPr>
                            <a:xfrm rot="10800000">
                              <a:off x="0" y="0"/>
                              <a:ext cx="2753495" cy="205112"/>
                              <a:chOff x="-1879539" y="0"/>
                              <a:chExt cx="2753495" cy="205112"/>
                            </a:xfrm>
                          </wpg:grpSpPr>
                          <wps:wsp>
                            <wps:cNvPr id="36" name="Rectangle 36"/>
                            <wps:cNvSpPr/>
                            <wps:spPr>
                              <a:xfrm>
                                <a:off x="-1781027" y="0"/>
                                <a:ext cx="2654983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3B0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Rectangle 37"/>
                            <wps:cNvSpPr/>
                            <wps:spPr>
                              <a:xfrm>
                                <a:off x="-1879539" y="7"/>
                                <a:ext cx="55390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2F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 w14:anchorId="35B695B9">
                <v:group id="Group 38" style="position:absolute;margin-left:0;margin-top:-1.5pt;width:467.4pt;height:16.45pt;z-index:251659264" alt="&quot;&quot;" coordsize="59357,2087" o:spid="_x0000_s1026" w14:anchorId="2BDB5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">
                  <v:group id="Group 3" style="position:absolute;left:31822;top:36;width:27535;height:2051" coordsize="27534,2051" coordorigin="-1879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" style="position:absolute;left:-17810;width:26549;height:2051;visibility:visible;mso-wrap-style:square;v-text-anchor:middle" o:spid="_x0000_s1028" fillcolor="#d83b01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"/>
                    <v:rect id="Rectangle 2" style="position:absolute;left:-18795;width:554;height:2051;visibility:visible;mso-wrap-style:square;v-text-anchor:middle" o:spid="_x0000_s1029" fillcolor="#2f2f2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"/>
                  </v:group>
                  <v:group id="Group 35" style="position:absolute;width:27534;height:2051;rotation:180" coordsize="27534,2051" coordorigin="-18795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">
                    <v:rect id="Rectangle 36" style="position:absolute;left:-17810;width:26549;height:2051;visibility:visible;mso-wrap-style:square;v-text-anchor:middle" o:spid="_x0000_s1031" fillcolor="#d83b01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"/>
                    <v:rect id="Rectangle 37" style="position:absolute;left:-18795;width:554;height:2051;visibility:visible;mso-wrap-style:square;v-text-anchor:middle" o:spid="_x0000_s1032" fillcolor="#2f2f2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"/>
                  </v:group>
                </v:group>
              </w:pict>
            </mc:Fallback>
          </mc:AlternateContent>
        </w:r>
        <w:r w:rsidR="001A2376">
          <w:fldChar w:fldCharType="begin"/>
        </w:r>
        <w:r w:rsidR="001A2376">
          <w:instrText xml:space="preserve"> PAGE   \* MERGEFORMAT </w:instrText>
        </w:r>
        <w:r w:rsidR="001A2376">
          <w:fldChar w:fldCharType="separate"/>
        </w:r>
        <w:r w:rsidR="001D7E33">
          <w:rPr>
            <w:noProof/>
          </w:rPr>
          <w:t>1</w:t>
        </w:r>
        <w:r w:rsidR="001A2376">
          <w:rPr>
            <w:noProof/>
          </w:rPr>
          <w:fldChar w:fldCharType="end"/>
        </w:r>
      </w:p>
    </w:sdtContent>
  </w:sdt>
  <w:p w:rsidR="001A2376" w:rsidRDefault="001A2376" w14:paraId="5597E9B1" w14:textId="2E34B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1F707A" w:rsidP="008F1194" w:rsidRDefault="001F707A" w14:paraId="35D037C8" w14:textId="77777777">
      <w:pPr>
        <w:spacing w:after="0" w:line="240" w:lineRule="auto"/>
      </w:pPr>
      <w:r>
        <w:separator/>
      </w:r>
    </w:p>
  </w:footnote>
  <w:footnote w:type="continuationSeparator" w:id="0">
    <w:p w:rsidR="001F707A" w:rsidP="008F1194" w:rsidRDefault="001F707A" w14:paraId="555DE4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3B8B"/>
    <w:multiLevelType w:val="hybridMultilevel"/>
    <w:tmpl w:val="E130A03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E456F0B"/>
    <w:multiLevelType w:val="hybridMultilevel"/>
    <w:tmpl w:val="8640E514"/>
    <w:lvl w:ilvl="0" w:tplc="88EC3A62">
      <w:numFmt w:val="bullet"/>
      <w:lvlText w:val="•"/>
      <w:lvlJc w:val="left"/>
      <w:pPr>
        <w:ind w:left="72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7BE5D17"/>
    <w:multiLevelType w:val="hybridMultilevel"/>
    <w:tmpl w:val="0F4A044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6C02EFCE">
      <w:numFmt w:val="bullet"/>
      <w:lvlText w:val="•"/>
      <w:lvlJc w:val="left"/>
      <w:pPr>
        <w:ind w:left="1440" w:hanging="720"/>
      </w:pPr>
      <w:rPr>
        <w:rFonts w:hint="default" w:ascii="Calibri" w:hAnsi="Calibri" w:cs="Calibri" w:eastAsiaTheme="minorHAnsi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AEA1B3D"/>
    <w:multiLevelType w:val="hybridMultilevel"/>
    <w:tmpl w:val="3B2A081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BDC222B"/>
    <w:multiLevelType w:val="hybridMultilevel"/>
    <w:tmpl w:val="1CCE747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B385DE7"/>
    <w:multiLevelType w:val="hybridMultilevel"/>
    <w:tmpl w:val="68CA972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41A3D3B"/>
    <w:multiLevelType w:val="hybridMultilevel"/>
    <w:tmpl w:val="80D4BBF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B760BC7"/>
    <w:multiLevelType w:val="hybridMultilevel"/>
    <w:tmpl w:val="FBE40B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561039"/>
    <w:multiLevelType w:val="hybridMultilevel"/>
    <w:tmpl w:val="07188F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D17129"/>
    <w:multiLevelType w:val="hybridMultilevel"/>
    <w:tmpl w:val="1E9488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30F4D2C"/>
    <w:multiLevelType w:val="hybridMultilevel"/>
    <w:tmpl w:val="0D32A1E0"/>
    <w:lvl w:ilvl="0" w:tplc="88EC3A62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5410903">
    <w:abstractNumId w:val="8"/>
  </w:num>
  <w:num w:numId="2" w16cid:durableId="1752964077">
    <w:abstractNumId w:val="10"/>
  </w:num>
  <w:num w:numId="3" w16cid:durableId="808479725">
    <w:abstractNumId w:val="1"/>
  </w:num>
  <w:num w:numId="4" w16cid:durableId="1202131562">
    <w:abstractNumId w:val="3"/>
  </w:num>
  <w:num w:numId="5" w16cid:durableId="432897871">
    <w:abstractNumId w:val="2"/>
  </w:num>
  <w:num w:numId="6" w16cid:durableId="917439450">
    <w:abstractNumId w:val="0"/>
  </w:num>
  <w:num w:numId="7" w16cid:durableId="1348286314">
    <w:abstractNumId w:val="9"/>
  </w:num>
  <w:num w:numId="8" w16cid:durableId="1921330713">
    <w:abstractNumId w:val="5"/>
  </w:num>
  <w:num w:numId="9" w16cid:durableId="842206849">
    <w:abstractNumId w:val="7"/>
  </w:num>
  <w:num w:numId="10" w16cid:durableId="1544898814">
    <w:abstractNumId w:val="6"/>
  </w:num>
  <w:num w:numId="11" w16cid:durableId="142746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194"/>
    <w:rsid w:val="000048CB"/>
    <w:rsid w:val="000A7CCA"/>
    <w:rsid w:val="000F6C90"/>
    <w:rsid w:val="0014729A"/>
    <w:rsid w:val="00174F40"/>
    <w:rsid w:val="00191D63"/>
    <w:rsid w:val="001A2376"/>
    <w:rsid w:val="001A3F3A"/>
    <w:rsid w:val="001D5B2D"/>
    <w:rsid w:val="001D7E33"/>
    <w:rsid w:val="001F707A"/>
    <w:rsid w:val="00241A86"/>
    <w:rsid w:val="00277281"/>
    <w:rsid w:val="0030481E"/>
    <w:rsid w:val="00311990"/>
    <w:rsid w:val="003B79F0"/>
    <w:rsid w:val="003E22B9"/>
    <w:rsid w:val="00404562"/>
    <w:rsid w:val="00407D23"/>
    <w:rsid w:val="00435F2E"/>
    <w:rsid w:val="00450BBB"/>
    <w:rsid w:val="004C32B5"/>
    <w:rsid w:val="00513443"/>
    <w:rsid w:val="005426A5"/>
    <w:rsid w:val="00631541"/>
    <w:rsid w:val="006B2F2B"/>
    <w:rsid w:val="006B4CE8"/>
    <w:rsid w:val="007A4B7E"/>
    <w:rsid w:val="00852BBD"/>
    <w:rsid w:val="008F1194"/>
    <w:rsid w:val="009210EA"/>
    <w:rsid w:val="009358CF"/>
    <w:rsid w:val="00935DD1"/>
    <w:rsid w:val="00974A50"/>
    <w:rsid w:val="00A43F3A"/>
    <w:rsid w:val="00A95895"/>
    <w:rsid w:val="00AC11E8"/>
    <w:rsid w:val="00B04624"/>
    <w:rsid w:val="00BF3420"/>
    <w:rsid w:val="00CE03B5"/>
    <w:rsid w:val="00D01C88"/>
    <w:rsid w:val="00D30F4A"/>
    <w:rsid w:val="00D5153F"/>
    <w:rsid w:val="00D71C9E"/>
    <w:rsid w:val="00E25BC6"/>
    <w:rsid w:val="00E82221"/>
    <w:rsid w:val="00F823AD"/>
    <w:rsid w:val="00FB1147"/>
    <w:rsid w:val="00FB13F4"/>
    <w:rsid w:val="00FF1DDE"/>
    <w:rsid w:val="00FF1F3F"/>
    <w:rsid w:val="5CDF9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F9CE2"/>
  <w15:chartTrackingRefBased/>
  <w15:docId w15:val="{AD5601C4-91D1-4C22-93BC-145C0235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7D2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19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1194"/>
  </w:style>
  <w:style w:type="paragraph" w:styleId="Footer">
    <w:name w:val="footer"/>
    <w:basedOn w:val="Normal"/>
    <w:link w:val="FooterChar"/>
    <w:uiPriority w:val="99"/>
    <w:unhideWhenUsed/>
    <w:rsid w:val="008F11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1194"/>
  </w:style>
  <w:style w:type="paragraph" w:styleId="NoSpacing">
    <w:name w:val="No Spacing"/>
    <w:link w:val="NoSpacingChar"/>
    <w:uiPriority w:val="1"/>
    <w:qFormat/>
    <w:rsid w:val="008F1194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8F1194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191D63"/>
    <w:pPr>
      <w:ind w:left="720"/>
      <w:contextualSpacing/>
    </w:pPr>
  </w:style>
  <w:style w:type="table" w:styleId="TableGrid">
    <w:name w:val="Table Grid"/>
    <w:basedOn w:val="TableNormal"/>
    <w:uiPriority w:val="39"/>
    <w:rsid w:val="006315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6315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E03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customXml" Target="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/customXml/item32.xml" Id="rId12" /><Relationship Type="http://schemas.openxmlformats.org/officeDocument/2006/relationships/numbering" Target="numbering.xml" Id="rId2" /><Relationship Type="http://schemas.openxmlformats.org/officeDocument/2006/relationships/customXml" Target="/customXml/item13.xml" Id="rId1" /><Relationship Type="http://schemas.openxmlformats.org/officeDocument/2006/relationships/footnotes" Target="footnotes.xml" Id="rId6" /><Relationship Type="http://schemas.openxmlformats.org/officeDocument/2006/relationships/customXml" Target="/customXml/item24.xml" Id="rId11" /><Relationship Type="http://schemas.openxmlformats.org/officeDocument/2006/relationships/webSettings" Target="webSettings.xml" Id="rId5" /><Relationship Type="http://schemas.openxmlformats.org/officeDocument/2006/relationships/theme" Target="theme/theme1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307EA530-4F04-41AB-8142-FF9277D73F52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2A050FE7-1B4B-4038-96C1-B0C677109077}"/>
</file>

<file path=customXml/itemProps32.xml><?xml version="1.0" encoding="utf-8"?>
<ds:datastoreItem xmlns:ds="http://schemas.openxmlformats.org/officeDocument/2006/customXml" ds:itemID="{A2B0B023-D3D7-4B76-A6B9-AD92F219BD17}"/>
</file>

<file path=customXml/itemProps41.xml><?xml version="1.0" encoding="utf-8"?>
<ds:datastoreItem xmlns:ds="http://schemas.openxmlformats.org/officeDocument/2006/customXml" ds:itemID="{A79B80D6-7320-4043-94BC-E4BCF7CF224B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TM16402883</ap:Template>
  <ap:TotalTime>0</ap:TotalTime>
  <ap:Pages>3</ap:Pages>
  <ap:Words>637</ap:Words>
  <ap:Characters>3636</ap:Characters>
  <ap:Application>Microsoft Office Word</ap:Application>
  <ap:DocSecurity>0</ap:DocSecurity>
  <ap:Lines>30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4265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 dude at the computer</dc:creator>
  <keywords/>
  <dc:description/>
  <lastModifiedBy/>
  <revision>1</revision>
  <dcterms:created xsi:type="dcterms:W3CDTF">2026-05-14T13:58:27.7922802Z</dcterms:created>
  <dcterms:modified xsi:type="dcterms:W3CDTF">2022-05-27T05:34:00.0000000Z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